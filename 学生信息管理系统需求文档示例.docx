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33834"/>
    <w:p w14:paraId="53E4D757"/>
    <w:p w14:paraId="40507B3C">
      <w:pPr>
        <w:spacing w:after="160"/>
        <w:jc w:val="center"/>
      </w:pPr>
      <w:r>
        <w:rPr>
          <w:rFonts w:ascii="Cambria" w:hAnsi="Cambria" w:eastAsia="思源宋体" w:cs="Cambria"/>
          <w:b/>
          <w:i w:val="0"/>
          <w:color w:val="1F4E79"/>
          <w:sz w:val="60"/>
        </w:rPr>
        <w:t>学生管理系统</w:t>
      </w:r>
    </w:p>
    <w:p w14:paraId="21C11A2D">
      <w:pPr>
        <w:spacing w:after="560"/>
        <w:jc w:val="center"/>
      </w:pPr>
      <w:r>
        <w:rPr>
          <w:rFonts w:ascii="Cambria" w:hAnsi="Cambria" w:eastAsia="思源宋体" w:cs="Cambria"/>
          <w:b/>
          <w:i w:val="0"/>
          <w:color w:val="1F4E79"/>
          <w:sz w:val="44"/>
        </w:rPr>
        <w:t>需求规格说明书</w:t>
      </w:r>
    </w:p>
    <w:p w14:paraId="021270A3">
      <w:pPr>
        <w:pBdr>
          <w:bottom w:val="single" w:color="1F4E79" w:sz="12" w:space="1"/>
        </w:pBdr>
        <w:spacing w:after="400"/>
        <w:jc w:val="center"/>
      </w:pPr>
    </w:p>
    <w:p w14:paraId="53B4C261">
      <w:pPr>
        <w:spacing w:after="120"/>
        <w:jc w:val="center"/>
      </w:pPr>
      <w:r>
        <w:rPr>
          <w:rFonts w:ascii="Calibri" w:hAnsi="Calibri" w:eastAsia="思源黑体" w:cs="Calibri"/>
          <w:b w:val="0"/>
          <w:i w:val="0"/>
          <w:color w:val="595959"/>
          <w:sz w:val="24"/>
        </w:rPr>
        <w:t>项目名称：学生管理系统</w:t>
      </w:r>
    </w:p>
    <w:p w14:paraId="1D68C9D0">
      <w:pPr>
        <w:spacing w:after="120"/>
        <w:jc w:val="center"/>
      </w:pPr>
      <w:r>
        <w:rPr>
          <w:rFonts w:ascii="Calibri" w:hAnsi="Calibri" w:eastAsia="思源黑体" w:cs="Calibri"/>
          <w:b w:val="0"/>
          <w:i w:val="0"/>
          <w:color w:val="595959"/>
          <w:sz w:val="24"/>
        </w:rPr>
        <w:t>项目用户：教学秘书 · 教师 · 在校学生</w:t>
      </w:r>
    </w:p>
    <w:p w14:paraId="6659FDA5">
      <w:pPr>
        <w:spacing w:after="120"/>
        <w:jc w:val="center"/>
      </w:pPr>
      <w:r>
        <w:rPr>
          <w:rFonts w:ascii="Calibri" w:hAnsi="Calibri" w:eastAsia="思源黑体" w:cs="Calibri"/>
          <w:b w:val="0"/>
          <w:i w:val="0"/>
          <w:color w:val="595959"/>
          <w:sz w:val="24"/>
        </w:rPr>
        <w:t>本案例仅为学生管理系统的需求文档参考案例</w:t>
      </w:r>
    </w:p>
    <w:p w14:paraId="546A7008">
      <w:r>
        <w:br w:type="page"/>
      </w:r>
    </w:p>
    <w:p w14:paraId="0E68BBE9">
      <w:pPr>
        <w:rPr>
          <w:rFonts w:ascii="Calibri" w:hAnsi="Calibri" w:eastAsia="思源黑体" w:cstheme="minorBidi"/>
          <w:color w:val="262626"/>
          <w:sz w:val="21"/>
          <w:szCs w:val="22"/>
          <w:lang w:val="en-US" w:eastAsia="en-US" w:bidi="ar-SA"/>
        </w:rPr>
      </w:pPr>
      <w:r>
        <w:rPr>
          <w:rFonts w:ascii="Cambria" w:hAnsi="Cambria" w:eastAsia="思源宋体" w:cs="Cambria"/>
          <w:b/>
          <w:i w:val="0"/>
          <w:color w:val="1F4E79"/>
          <w:sz w:val="36"/>
        </w:rPr>
        <w:t>目  录</w:t>
      </w:r>
      <w:r>
        <w:rPr>
          <w:rFonts w:ascii="Cambria" w:hAnsi="Cambria" w:eastAsia="思源宋体" w:cs="Cambria"/>
          <w:b/>
          <w:i w:val="0"/>
          <w:color w:val="1F4E79"/>
          <w:sz w:val="36"/>
        </w:rPr>
        <w:fldChar w:fldCharType="begin"/>
      </w:r>
      <w:r>
        <w:rPr>
          <w:rFonts w:ascii="Cambria" w:hAnsi="Cambria" w:eastAsia="思源宋体" w:cs="Cambria"/>
          <w:b/>
          <w:i w:val="0"/>
          <w:color w:val="1F4E79"/>
          <w:sz w:val="36"/>
        </w:rPr>
        <w:instrText xml:space="preserve">TOC \o "1-3" \h \z \u</w:instrText>
      </w:r>
      <w:r>
        <w:rPr>
          <w:rFonts w:ascii="Cambria" w:hAnsi="Cambria" w:eastAsia="思源宋体" w:cs="Cambria"/>
          <w:b/>
          <w:i w:val="0"/>
          <w:color w:val="1F4E79"/>
          <w:sz w:val="36"/>
        </w:rPr>
        <w:fldChar w:fldCharType="separate"/>
      </w:r>
    </w:p>
    <w:p w14:paraId="631C2D5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_Toc13819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1. 引言</w:t>
      </w:r>
      <w:r>
        <w:tab/>
      </w:r>
      <w:r>
        <w:fldChar w:fldCharType="begin"/>
      </w:r>
      <w:r>
        <w:instrText xml:space="preserve"> PAGEREF _Toc13819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671E6B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_Toc13397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1.1 编写目的</w:t>
      </w:r>
      <w:r>
        <w:tab/>
      </w:r>
      <w:r>
        <w:fldChar w:fldCharType="begin"/>
      </w:r>
      <w:r>
        <w:instrText xml:space="preserve"> PAGEREF _Toc13397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CC12B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_Toc488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1.2 项目背景</w:t>
      </w:r>
      <w:r>
        <w:tab/>
      </w:r>
      <w:r>
        <w:fldChar w:fldCharType="begin"/>
      </w:r>
      <w:r>
        <w:instrText xml:space="preserve"> PAGEREF _Toc488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7BAD37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_Toc24252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2. 项目概述</w:t>
      </w:r>
      <w:r>
        <w:tab/>
      </w:r>
      <w:r>
        <w:fldChar w:fldCharType="begin"/>
      </w:r>
      <w:r>
        <w:instrText xml:space="preserve"> PAGEREF _Toc24252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94991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_Toc22857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2.1 项目目标</w:t>
      </w:r>
      <w:r>
        <w:tab/>
      </w:r>
      <w:r>
        <w:fldChar w:fldCharType="begin"/>
      </w:r>
      <w:r>
        <w:instrText xml:space="preserve"> PAGEREF _Toc22857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B39603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_Toc20853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2.2 运行环境</w:t>
      </w:r>
      <w:r>
        <w:tab/>
      </w:r>
      <w:r>
        <w:fldChar w:fldCharType="begin"/>
      </w:r>
      <w:r>
        <w:instrText xml:space="preserve"> PAGEREF _Toc20853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734D4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_Toc8364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3. 用户角色定义</w:t>
      </w:r>
      <w:r>
        <w:tab/>
      </w:r>
      <w:r>
        <w:fldChar w:fldCharType="begin"/>
      </w:r>
      <w:r>
        <w:instrText xml:space="preserve"> PAGEREF _Toc8364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CDE93B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_Toc32329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4. 功能性需求</w:t>
      </w:r>
      <w:r>
        <w:tab/>
      </w:r>
      <w:r>
        <w:fldChar w:fldCharType="begin"/>
      </w:r>
      <w:r>
        <w:instrText xml:space="preserve"> PAGEREF _Toc32329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6705D5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_Toc27739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4.1 用户认证与权限管理</w:t>
      </w:r>
      <w:r>
        <w:tab/>
      </w:r>
      <w:r>
        <w:fldChar w:fldCharType="begin"/>
      </w:r>
      <w:r>
        <w:instrText xml:space="preserve"> PAGEREF _Toc27739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4B42BF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_Toc4954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4.2 基础数据管理</w:t>
      </w:r>
      <w:r>
        <w:tab/>
      </w:r>
      <w:r>
        <w:fldChar w:fldCharType="begin"/>
      </w:r>
      <w:r>
        <w:instrText xml:space="preserve"> PAGEREF _Toc4954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AEF38D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_Toc30956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4.3 选课管理</w:t>
      </w:r>
      <w:r>
        <w:tab/>
      </w:r>
      <w:r>
        <w:fldChar w:fldCharType="begin"/>
      </w:r>
      <w:r>
        <w:instrText xml:space="preserve"> PAGEREF _Toc30956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F6D43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_Toc28153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4.4 成绩管理（核心模块）</w:t>
      </w:r>
      <w:r>
        <w:tab/>
      </w:r>
      <w:r>
        <w:fldChar w:fldCharType="begin"/>
      </w:r>
      <w:r>
        <w:instrText xml:space="preserve"> PAGEREF _Toc28153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90BA9D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_Toc15670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4.5 学分统计（学生端重点）</w:t>
      </w:r>
      <w:r>
        <w:tab/>
      </w:r>
      <w:r>
        <w:fldChar w:fldCharType="begin"/>
      </w:r>
      <w:r>
        <w:instrText xml:space="preserve"> PAGEREF _Toc15670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E8868A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_Toc9541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5. 数据模型</w:t>
      </w:r>
      <w:r>
        <w:tab/>
      </w:r>
      <w:r>
        <w:fldChar w:fldCharType="begin"/>
      </w:r>
      <w:r>
        <w:instrText xml:space="preserve"> PAGEREF _Toc9541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3EB209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_Toc2294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5.1 教职工表（staff）</w:t>
      </w:r>
      <w:r>
        <w:tab/>
      </w:r>
      <w:r>
        <w:fldChar w:fldCharType="begin"/>
      </w:r>
      <w:r>
        <w:instrText xml:space="preserve"> PAGEREF _Toc2294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EAC52F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_Toc29364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5.2 学生表（student）</w:t>
      </w:r>
      <w:r>
        <w:tab/>
      </w:r>
      <w:r>
        <w:fldChar w:fldCharType="begin"/>
      </w:r>
      <w:r>
        <w:instrText xml:space="preserve"> PAGEREF _Toc29364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A20035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_Toc32181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5.3 课程表（course）</w:t>
      </w:r>
      <w:r>
        <w:tab/>
      </w:r>
      <w:r>
        <w:fldChar w:fldCharType="begin"/>
      </w:r>
      <w:r>
        <w:instrText xml:space="preserve"> PAGEREF _Toc32181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21C715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_Toc12277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5.4 学生选课表（student_course）</w:t>
      </w:r>
      <w:r>
        <w:tab/>
      </w:r>
      <w:r>
        <w:fldChar w:fldCharType="begin"/>
      </w:r>
      <w:r>
        <w:instrText xml:space="preserve"> PAGEREF _Toc12277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DF8DF5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_Toc23457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5.5 课程成绩审核表（course_grade_audit）</w:t>
      </w:r>
      <w:r>
        <w:tab/>
      </w:r>
      <w:r>
        <w:fldChar w:fldCharType="begin"/>
      </w:r>
      <w:r>
        <w:instrText xml:space="preserve"> PAGEREF _Toc23457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5E6924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_Toc7369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6. 表关系图（略）</w:t>
      </w:r>
      <w:r>
        <w:tab/>
      </w:r>
      <w:r>
        <w:fldChar w:fldCharType="begin"/>
      </w:r>
      <w:r>
        <w:instrText xml:space="preserve"> PAGEREF _Toc7369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E414F14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_Toc10877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7. 索引说明</w:t>
      </w:r>
      <w:r>
        <w:tab/>
      </w:r>
      <w:r>
        <w:fldChar w:fldCharType="begin"/>
      </w:r>
      <w:r>
        <w:instrText xml:space="preserve"> PAGEREF _Toc10877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4B3D8C6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_Toc29896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8. 核心业务流程</w:t>
      </w:r>
      <w:r>
        <w:tab/>
      </w:r>
      <w:r>
        <w:fldChar w:fldCharType="begin"/>
      </w:r>
      <w:r>
        <w:instrText xml:space="preserve"> PAGEREF _Toc29896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388A3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_Toc18141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8.1 登录认证流程</w:t>
      </w:r>
      <w:r>
        <w:tab/>
      </w:r>
      <w:r>
        <w:fldChar w:fldCharType="begin"/>
      </w:r>
      <w:r>
        <w:instrText xml:space="preserve"> PAGEREF _Toc18141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76B25B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_Toc23600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8.2 课程发布流程</w:t>
      </w:r>
      <w:r>
        <w:tab/>
      </w:r>
      <w:r>
        <w:fldChar w:fldCharType="begin"/>
      </w:r>
      <w:r>
        <w:instrText xml:space="preserve"> PAGEREF _Toc23600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930240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_Toc24116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8.3 学生选课流程</w:t>
      </w:r>
      <w:r>
        <w:tab/>
      </w:r>
      <w:r>
        <w:fldChar w:fldCharType="begin"/>
      </w:r>
      <w:r>
        <w:instrText xml:space="preserve"> PAGEREF _Toc24116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751C53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_Toc9252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8.4 学生退课流程</w:t>
      </w:r>
      <w:r>
        <w:tab/>
      </w:r>
      <w:r>
        <w:fldChar w:fldCharType="begin"/>
      </w:r>
      <w:r>
        <w:instrText xml:space="preserve"> PAGEREF _Toc9252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12A121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_Toc30862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8.5 成绩提交与审核流程</w:t>
      </w:r>
      <w:r>
        <w:tab/>
      </w:r>
      <w:r>
        <w:fldChar w:fldCharType="begin"/>
      </w:r>
      <w:r>
        <w:instrText xml:space="preserve"> PAGEREF _Toc30862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8ED3E8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_Toc10770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8.6 成绩发布流程</w:t>
      </w:r>
      <w:r>
        <w:tab/>
      </w:r>
      <w:r>
        <w:fldChar w:fldCharType="begin"/>
      </w:r>
      <w:r>
        <w:instrText xml:space="preserve"> PAGEREF _Toc10770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F70FEE5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_Toc25838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9. 非功能性需求</w:t>
      </w:r>
      <w:r>
        <w:tab/>
      </w:r>
      <w:r>
        <w:fldChar w:fldCharType="begin"/>
      </w:r>
      <w:r>
        <w:instrText xml:space="preserve"> PAGEREF _Toc25838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FB61D0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_Toc29461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9.1 性能需求</w:t>
      </w:r>
      <w:r>
        <w:tab/>
      </w:r>
      <w:r>
        <w:fldChar w:fldCharType="begin"/>
      </w:r>
      <w:r>
        <w:instrText xml:space="preserve"> PAGEREF _Toc29461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EA71ED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_Toc17819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9.2 安全性需求</w:t>
      </w:r>
      <w:r>
        <w:tab/>
      </w:r>
      <w:r>
        <w:fldChar w:fldCharType="begin"/>
      </w:r>
      <w:r>
        <w:instrText xml:space="preserve"> PAGEREF _Toc17819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55FAE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_Toc27530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9.3 可用性需求</w:t>
      </w:r>
      <w:r>
        <w:tab/>
      </w:r>
      <w:r>
        <w:fldChar w:fldCharType="begin"/>
      </w:r>
      <w:r>
        <w:instrText xml:space="preserve"> PAGEREF _Toc27530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A105269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_Toc9192 </w:instrText>
      </w:r>
      <w:r>
        <w:fldChar w:fldCharType="separate"/>
      </w:r>
      <w:r>
        <w:rPr>
          <w:rFonts w:ascii="Cambria" w:hAnsi="Cambria" w:eastAsia="思源宋体" w:cs="Cambria"/>
          <w:i w:val="0"/>
        </w:rPr>
        <w:t>10. 初始数据</w:t>
      </w:r>
      <w:r>
        <w:tab/>
      </w:r>
      <w:r>
        <w:fldChar w:fldCharType="begin"/>
      </w:r>
      <w:r>
        <w:instrText xml:space="preserve"> PAGEREF _Toc9192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86BDD93">
      <w:pPr>
        <w:spacing w:before="0" w:after="160"/>
        <w:jc w:val="center"/>
      </w:pPr>
      <w:r>
        <w:fldChar w:fldCharType="end"/>
      </w:r>
    </w:p>
    <w:p w14:paraId="3EEFB66F">
      <w:r>
        <w:br w:type="page"/>
      </w:r>
    </w:p>
    <w:p w14:paraId="37CB8426">
      <w:pPr>
        <w:pStyle w:val="4"/>
        <w:keepNext/>
        <w:spacing w:before="280" w:after="120"/>
      </w:pPr>
      <w:bookmarkStart w:id="0" w:name="_Toc13819"/>
      <w:r>
        <w:rPr>
          <w:rFonts w:ascii="Cambria" w:hAnsi="Cambria" w:eastAsia="思源宋体" w:cs="Cambria"/>
          <w:b/>
          <w:i w:val="0"/>
          <w:color w:val="1F4E79"/>
          <w:sz w:val="30"/>
        </w:rPr>
        <w:t>1. 引言</w:t>
      </w:r>
      <w:bookmarkEnd w:id="0"/>
    </w:p>
    <w:p w14:paraId="384B65E9">
      <w:pPr>
        <w:pStyle w:val="5"/>
        <w:keepNext/>
        <w:spacing w:before="200" w:after="80"/>
      </w:pPr>
      <w:bookmarkStart w:id="1" w:name="_Toc13397"/>
      <w:r>
        <w:rPr>
          <w:rFonts w:ascii="Cambria" w:hAnsi="Cambria" w:eastAsia="思源宋体" w:cs="Cambria"/>
          <w:b/>
          <w:i w:val="0"/>
          <w:color w:val="262626"/>
          <w:sz w:val="26"/>
        </w:rPr>
        <w:t>1.1 编写目的</w:t>
      </w:r>
      <w:bookmarkEnd w:id="1"/>
    </w:p>
    <w:p w14:paraId="32B583A0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本文档为学生管理系统的开发提供依据，明确软件功能需求、业务流程与技术规范，供开发团队进行系统设计、编码实现及测试验收使用。</w:t>
      </w:r>
    </w:p>
    <w:p w14:paraId="66A12E6D">
      <w:pPr>
        <w:pStyle w:val="5"/>
        <w:keepNext/>
        <w:spacing w:before="200" w:after="80"/>
      </w:pPr>
      <w:bookmarkStart w:id="2" w:name="_Toc488"/>
      <w:r>
        <w:rPr>
          <w:rFonts w:ascii="Cambria" w:hAnsi="Cambria" w:eastAsia="思源宋体" w:cs="Cambria"/>
          <w:b/>
          <w:i w:val="0"/>
          <w:color w:val="262626"/>
          <w:sz w:val="26"/>
        </w:rPr>
        <w:t>1.2 项目背景</w:t>
      </w:r>
      <w:bookmarkEnd w:id="2"/>
    </w:p>
    <w:p w14:paraId="30A1D60E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本项目旨在构建一套轻量化、角色清晰的学生管理系统，重点解决选课管理、成绩全流程管控及学生学分统计三大核心业务。</w:t>
      </w:r>
    </w:p>
    <w:p w14:paraId="46A78976">
      <w:pPr>
        <w:pStyle w:val="4"/>
        <w:keepNext/>
        <w:spacing w:before="280" w:after="120"/>
      </w:pPr>
      <w:bookmarkStart w:id="3" w:name="_Toc24252"/>
      <w:r>
        <w:rPr>
          <w:rFonts w:ascii="Cambria" w:hAnsi="Cambria" w:eastAsia="思源宋体" w:cs="Cambria"/>
          <w:b/>
          <w:i w:val="0"/>
          <w:color w:val="1F4E79"/>
          <w:sz w:val="30"/>
        </w:rPr>
        <w:t>2. 项目概述</w:t>
      </w:r>
      <w:bookmarkEnd w:id="3"/>
    </w:p>
    <w:p w14:paraId="7240C7CA">
      <w:pPr>
        <w:pStyle w:val="5"/>
        <w:keepNext/>
        <w:spacing w:before="200" w:after="80"/>
      </w:pPr>
      <w:bookmarkStart w:id="4" w:name="_Toc22857"/>
      <w:r>
        <w:rPr>
          <w:rFonts w:ascii="Cambria" w:hAnsi="Cambria" w:eastAsia="思源宋体" w:cs="Cambria"/>
          <w:b/>
          <w:i w:val="0"/>
          <w:color w:val="262626"/>
          <w:sz w:val="26"/>
        </w:rPr>
        <w:t>2.1 项目目标</w:t>
      </w:r>
      <w:bookmarkEnd w:id="4"/>
    </w:p>
    <w:p w14:paraId="30C6884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实现学生从选课、成绩录入到学分认定的全流程数字化管理</w:t>
      </w:r>
    </w:p>
    <w:p w14:paraId="4BFC769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建立严格的成绩审核与发布机制，确保成绩数据的权威性与不可篡改性</w:t>
      </w:r>
    </w:p>
    <w:p w14:paraId="6A99A62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为学生提供 PC 端的选课与学业进度追踪体验</w:t>
      </w:r>
    </w:p>
    <w:p w14:paraId="0EF6FD0D">
      <w:pPr>
        <w:pStyle w:val="5"/>
        <w:keepNext/>
        <w:spacing w:before="200" w:after="80"/>
      </w:pPr>
      <w:bookmarkStart w:id="5" w:name="_Toc20853"/>
      <w:r>
        <w:rPr>
          <w:rFonts w:ascii="Cambria" w:hAnsi="Cambria" w:eastAsia="思源宋体" w:cs="Cambria"/>
          <w:b/>
          <w:i w:val="0"/>
          <w:color w:val="262626"/>
          <w:sz w:val="26"/>
        </w:rPr>
        <w:t>2.2 运行环境</w:t>
      </w:r>
      <w:bookmarkEnd w:id="5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423B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09E01272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1F431962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技术选型</w:t>
            </w:r>
          </w:p>
        </w:tc>
      </w:tr>
      <w:tr w14:paraId="6345B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52883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架构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40CDF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B/S 架构，前后端分离</w:t>
            </w:r>
          </w:p>
        </w:tc>
      </w:tr>
      <w:tr w14:paraId="30755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03BB0817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前端（管理后台）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4DCC8BF5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PC Web（Vue）</w:t>
            </w:r>
          </w:p>
        </w:tc>
      </w:tr>
      <w:tr w14:paraId="598B4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2BD93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前端（学生端）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7320AD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PC Web（Vue）</w:t>
            </w:r>
          </w:p>
        </w:tc>
      </w:tr>
      <w:tr w14:paraId="01EFA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5F976D48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后端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500D5300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Spring Boot</w:t>
            </w:r>
          </w:p>
        </w:tc>
      </w:tr>
      <w:tr w14:paraId="7A4F5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D204E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数据库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F20D5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MySQL 8.0</w:t>
            </w:r>
          </w:p>
        </w:tc>
      </w:tr>
      <w:tr w14:paraId="7E609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5F48A9BE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认证方式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671A05B0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JWT Token（12小时过期）</w:t>
            </w:r>
          </w:p>
        </w:tc>
      </w:tr>
    </w:tbl>
    <w:p w14:paraId="59CB2DAA">
      <w:pPr>
        <w:spacing w:after="40"/>
      </w:pPr>
    </w:p>
    <w:p w14:paraId="3D2370F5">
      <w:pPr>
        <w:pStyle w:val="4"/>
        <w:keepNext/>
        <w:spacing w:before="280" w:after="120"/>
      </w:pPr>
      <w:bookmarkStart w:id="6" w:name="_Toc8364"/>
      <w:r>
        <w:rPr>
          <w:rFonts w:ascii="Cambria" w:hAnsi="Cambria" w:eastAsia="思源宋体" w:cs="Cambria"/>
          <w:b/>
          <w:i w:val="0"/>
          <w:color w:val="1F4E79"/>
          <w:sz w:val="30"/>
        </w:rPr>
        <w:t>3. 用户角色定义</w:t>
      </w:r>
      <w:bookmarkEnd w:id="6"/>
    </w:p>
    <w:p w14:paraId="544DEEE2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系统共设 3 种角色：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5A30E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6DE2BEBF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130F1F0E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核心职责</w:t>
            </w:r>
          </w:p>
        </w:tc>
      </w:tr>
      <w:tr w14:paraId="53EA4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970BB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教学秘书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C4151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账号管理（添加/冻结/重置密码）；课程管理；成绩审核与统一发布</w:t>
            </w:r>
          </w:p>
        </w:tc>
      </w:tr>
      <w:tr w14:paraId="0F7F7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240C6650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教师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55931441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管理本人负责的课程；查看选课名单；录入/提交成绩</w:t>
            </w:r>
          </w:p>
        </w:tc>
      </w:tr>
      <w:tr w14:paraId="33282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E08587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学生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4DDE6A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选课/退课；查看课表；查询成绩；查看已修总学分</w:t>
            </w:r>
          </w:p>
        </w:tc>
      </w:tr>
    </w:tbl>
    <w:p w14:paraId="50555593">
      <w:pPr>
        <w:spacing w:after="40"/>
      </w:pPr>
    </w:p>
    <w:p w14:paraId="496EC733">
      <w:pPr>
        <w:pBdr>
          <w:left w:val="single" w:color="C00000" w:sz="18" w:space="6"/>
        </w:pBdr>
        <w:spacing w:before="80" w:after="120" w:line="360" w:lineRule="auto"/>
        <w:ind w:left="170"/>
      </w:pPr>
      <w:r>
        <w:rPr>
          <w:rFonts w:ascii="Calibri" w:hAnsi="Calibri" w:eastAsia="思源黑体" w:cs="Calibri"/>
          <w:b/>
          <w:i w:val="0"/>
          <w:color w:val="C00000"/>
          <w:sz w:val="21"/>
        </w:rPr>
        <w:t xml:space="preserve">※  </w:t>
      </w:r>
      <w:r>
        <w:rPr>
          <w:rFonts w:ascii="Calibri" w:hAnsi="Calibri" w:eastAsia="思源黑体" w:cs="Calibri"/>
          <w:b w:val="0"/>
          <w:i w:val="0"/>
          <w:color w:val="595959"/>
          <w:sz w:val="21"/>
        </w:rPr>
        <w:t>特别说明：</w:t>
      </w:r>
    </w:p>
    <w:p w14:paraId="32CDE74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不开放教师与学生自动注册功能，所有账号由教学秘书统一生成分配</w:t>
      </w:r>
    </w:p>
    <w:p w14:paraId="4A70764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系统不支持删除账号，仅支持冻结</w:t>
      </w:r>
    </w:p>
    <w:p w14:paraId="0ED70805">
      <w:pPr>
        <w:pStyle w:val="4"/>
        <w:keepNext/>
        <w:spacing w:before="280" w:after="120"/>
      </w:pPr>
      <w:bookmarkStart w:id="7" w:name="_Toc32329"/>
      <w:r>
        <w:rPr>
          <w:rFonts w:ascii="Cambria" w:hAnsi="Cambria" w:eastAsia="思源宋体" w:cs="Cambria"/>
          <w:b/>
          <w:i w:val="0"/>
          <w:color w:val="1F4E79"/>
          <w:sz w:val="30"/>
        </w:rPr>
        <w:t>4. 功能性需求</w:t>
      </w:r>
      <w:bookmarkEnd w:id="7"/>
    </w:p>
    <w:p w14:paraId="59F19541">
      <w:pPr>
        <w:pStyle w:val="5"/>
        <w:keepNext/>
        <w:spacing w:before="200" w:after="80"/>
      </w:pPr>
      <w:bookmarkStart w:id="8" w:name="_Toc27739"/>
      <w:r>
        <w:rPr>
          <w:rFonts w:ascii="Cambria" w:hAnsi="Cambria" w:eastAsia="思源宋体" w:cs="Cambria"/>
          <w:b/>
          <w:i w:val="0"/>
          <w:color w:val="262626"/>
          <w:sz w:val="26"/>
        </w:rPr>
        <w:t>4.1 用户认证与权限管理</w:t>
      </w:r>
      <w:bookmarkEnd w:id="8"/>
    </w:p>
    <w:p w14:paraId="29775711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4.1.1 登录与认证</w:t>
      </w:r>
    </w:p>
    <w:p w14:paraId="2AC57425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支持工号/学号 + 密码登录</w:t>
      </w:r>
    </w:p>
    <w:p w14:paraId="5D630A50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初始密码统一为 123456</w:t>
      </w:r>
    </w:p>
    <w:p w14:paraId="4E16926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密码加密存储使用 bcrypt（盐值轮数 10）</w:t>
      </w:r>
    </w:p>
    <w:p w14:paraId="765BBEB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认证方式：JWT Token，有效期 12 小时</w:t>
      </w:r>
    </w:p>
    <w:p w14:paraId="6DC4A1E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前端存储 Token，每次请求携带在 HTTP Header 中</w:t>
      </w:r>
    </w:p>
    <w:p w14:paraId="4602493F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4.1.2 教学秘书账号管理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2D4DB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33620187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40F3AA74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79C4E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B9B1A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添加账号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BF792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填写姓名、角色（教秘/教师/学生）、院系等，系统生成工号/学号，密码默认 123456</w:t>
            </w:r>
          </w:p>
        </w:tc>
      </w:tr>
      <w:tr w14:paraId="0432C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4E3032D1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批量导入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5F80FCAE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支持 Excel 模板批量导入创建账号</w:t>
            </w:r>
          </w:p>
        </w:tc>
      </w:tr>
      <w:tr w14:paraId="3F465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5350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重置密码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C3AC6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重置为 123456</w:t>
            </w:r>
          </w:p>
        </w:tc>
      </w:tr>
      <w:tr w14:paraId="5CFDF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7E4161E2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冻结/启用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4720841B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冻结后无法登录，历史数据保留；不支持删除</w:t>
            </w:r>
          </w:p>
        </w:tc>
      </w:tr>
    </w:tbl>
    <w:p w14:paraId="4DCD854A">
      <w:pPr>
        <w:spacing w:after="40"/>
      </w:pPr>
    </w:p>
    <w:p w14:paraId="3FF4935E">
      <w:pPr>
        <w:pStyle w:val="5"/>
        <w:keepNext/>
        <w:spacing w:before="200" w:after="80"/>
      </w:pPr>
      <w:bookmarkStart w:id="9" w:name="_Toc4954"/>
      <w:r>
        <w:rPr>
          <w:rFonts w:ascii="Cambria" w:hAnsi="Cambria" w:eastAsia="思源宋体" w:cs="Cambria"/>
          <w:b/>
          <w:i w:val="0"/>
          <w:color w:val="262626"/>
          <w:sz w:val="26"/>
        </w:rPr>
        <w:t>4.2 基础数据管理</w:t>
      </w:r>
      <w:bookmarkEnd w:id="9"/>
    </w:p>
    <w:p w14:paraId="6BF788A5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4.2.1 教职工信息管理</w:t>
      </w:r>
    </w:p>
    <w:p w14:paraId="7CEFC3E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教学秘书可查看全校教职工列表（工号、姓名、角色、院系、手机号、状态）</w:t>
      </w:r>
    </w:p>
    <w:p w14:paraId="26B2479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教师仅可查看本人信息</w:t>
      </w:r>
    </w:p>
    <w:p w14:paraId="15DF7D77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4.2.2 学生信息管理</w:t>
      </w:r>
    </w:p>
    <w:p w14:paraId="7DE8C2C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基本信息：学号、姓名、性别、手机号、院系、专业、班级、入学年份</w:t>
      </w:r>
    </w:p>
    <w:p w14:paraId="2A9D571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状态：ENABLED（正常）、FROZEN（冻结，无法登录）、SUSPENDED（休学，可登录查看但不可选课）</w:t>
      </w:r>
    </w:p>
    <w:p w14:paraId="1FAB5B1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学业信息：已修总学分、毕业要求总学分、GPA（学生表直接存储，便于首页快速展示）</w:t>
      </w:r>
    </w:p>
    <w:p w14:paraId="6BF3985B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支持 Excel 批量导入与导出</w:t>
      </w:r>
    </w:p>
    <w:p w14:paraId="3246B8ED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4.2.3 课程信息管理</w:t>
      </w:r>
    </w:p>
    <w:p w14:paraId="42ACFFEB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课程卡片展示（学生选课中心）：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03981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7F14C023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卡片元素</w:t>
            </w:r>
          </w:p>
        </w:tc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70915224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6F3F4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67740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课程封面图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7EF5A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教师上传，展示在卡片顶部</w:t>
            </w:r>
          </w:p>
        </w:tc>
      </w:tr>
      <w:tr w14:paraId="529C0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467A1476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课程名称 / 教师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4DC07143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主体信息</w:t>
            </w:r>
          </w:p>
        </w:tc>
      </w:tr>
      <w:tr w14:paraId="44DF3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8D1B3F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学分 / 学时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EE2A2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如"3.0学分 / 48学时"</w:t>
            </w:r>
          </w:p>
        </w:tc>
      </w:tr>
      <w:tr w14:paraId="1055C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43D39196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已选人数 / 容量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2ABC703B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满员显示"已满"</w:t>
            </w:r>
          </w:p>
        </w:tc>
      </w:tr>
      <w:tr w14:paraId="22D03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7E4C0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操作按钮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635A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"选课"/"已选"/"已满"</w:t>
            </w:r>
          </w:p>
        </w:tc>
      </w:tr>
    </w:tbl>
    <w:p w14:paraId="754CE67F">
      <w:pPr>
        <w:spacing w:after="40"/>
      </w:pPr>
    </w:p>
    <w:p w14:paraId="229E8EAA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课程管理权限：</w:t>
      </w:r>
    </w:p>
    <w:p w14:paraId="34AB0D0B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教师可创建/编辑本人课程（课程名称、学分、学时、上课时间/地点、容量、封面图）</w:t>
      </w:r>
    </w:p>
    <w:p w14:paraId="7FFAEB29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教师不可操作他人课程</w:t>
      </w:r>
    </w:p>
    <w:p w14:paraId="4719F96B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教学秘书拥有全部课程查看与编辑权限</w:t>
      </w:r>
    </w:p>
    <w:p w14:paraId="755A74A9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课程状态与编辑规则：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57D1D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7A4F3AA9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w="298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192A3E03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w="298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27B77FB4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可编辑</w:t>
            </w:r>
          </w:p>
        </w:tc>
      </w:tr>
      <w:tr w14:paraId="789AE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41F16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UNPUBLISHED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41CB55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未发布（默认）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EB2AF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教师可编辑全部字段</w:t>
            </w:r>
          </w:p>
        </w:tc>
      </w:tr>
      <w:tr w14:paraId="1E864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000E9AEF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PUBLISHED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6CC376C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已发布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7BD4FDE5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不可编辑，所有字段锁定</w:t>
            </w:r>
          </w:p>
        </w:tc>
      </w:tr>
    </w:tbl>
    <w:p w14:paraId="65E32B67">
      <w:pPr>
        <w:spacing w:after="40"/>
      </w:pPr>
    </w:p>
    <w:p w14:paraId="0F78776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课程创建后默认状态为 UNPUBLISHED</w:t>
      </w:r>
    </w:p>
    <w:p w14:paraId="6B7ED37B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教师完成课程信息编辑后，可点击"发布课程"，课程进入 PUBLISHED 状态</w:t>
      </w:r>
    </w:p>
    <w:p w14:paraId="46A3493F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发布后课程信息永久锁定，不可再修改</w:t>
      </w:r>
    </w:p>
    <w:p w14:paraId="3F74D1BC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学生选课中心仅展示 PUBLISHED 状态的课程</w:t>
      </w:r>
    </w:p>
    <w:p w14:paraId="4AEE9B87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课程容量规则：</w:t>
      </w:r>
    </w:p>
    <w:p w14:paraId="7275AC7D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固定容量上限，满员后停止选课</w:t>
      </w:r>
    </w:p>
    <w:p w14:paraId="4B893617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退课后释放名额（先到先得）</w:t>
      </w:r>
    </w:p>
    <w:p w14:paraId="301AEDCD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选课规则：</w:t>
      </w:r>
    </w:p>
    <w:p w14:paraId="30E81B40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学生随时可以选课/退课（</w:t>
      </w:r>
      <w:r>
        <w:rPr>
          <w:rFonts w:hint="eastAsia" w:cs="Calibri"/>
          <w:b w:val="0"/>
          <w:i w:val="0"/>
          <w:color w:val="262626"/>
          <w:sz w:val="21"/>
          <w:lang w:val="en-US" w:eastAsia="zh-CN"/>
        </w:rPr>
        <w:t>需求点难度高，初期软件版本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无时间窗口限制）</w:t>
      </w:r>
    </w:p>
    <w:p w14:paraId="1D01F248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选课前须确保课程状态为 PUBLISHED</w:t>
      </w:r>
    </w:p>
    <w:p w14:paraId="24B637D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同一课程不可重复选修</w:t>
      </w:r>
    </w:p>
    <w:p w14:paraId="040AE97C">
      <w:pPr>
        <w:spacing w:before="20" w:after="40" w:line="360" w:lineRule="auto"/>
        <w:ind w:left="397" w:hanging="340"/>
        <w:rPr>
          <w:rFonts w:hint="eastAsia" w:eastAsia="思源黑体"/>
          <w:lang w:eastAsia="zh-CN"/>
        </w:rPr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上课时间冲突时禁止选课（</w:t>
      </w:r>
      <w:r>
        <w:rPr>
          <w:rFonts w:hint="eastAsia" w:cs="Calibri"/>
          <w:b w:val="0"/>
          <w:i w:val="0"/>
          <w:color w:val="262626"/>
          <w:sz w:val="21"/>
          <w:lang w:val="en-US" w:eastAsia="zh-CN"/>
        </w:rPr>
        <w:t>需求点难度高，初期软件版本可以不完成）</w:t>
      </w:r>
    </w:p>
    <w:p w14:paraId="39B96664">
      <w:pPr>
        <w:pStyle w:val="5"/>
        <w:keepNext/>
        <w:spacing w:before="200" w:after="80"/>
      </w:pPr>
      <w:bookmarkStart w:id="10" w:name="_Toc30956"/>
      <w:r>
        <w:rPr>
          <w:rFonts w:ascii="Cambria" w:hAnsi="Cambria" w:eastAsia="思源宋体" w:cs="Cambria"/>
          <w:b/>
          <w:i w:val="0"/>
          <w:color w:val="262626"/>
          <w:sz w:val="26"/>
        </w:rPr>
        <w:t>4.3 选课管理</w:t>
      </w:r>
      <w:bookmarkEnd w:id="10"/>
    </w:p>
    <w:p w14:paraId="01EAF76B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4.3.1 学生选课/退课</w:t>
      </w:r>
    </w:p>
    <w:p w14:paraId="6F8ED6A4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选课：</w:t>
      </w:r>
    </w:p>
    <w:p w14:paraId="00A016EC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在选课中心浏览已发布的课程列表</w:t>
      </w:r>
    </w:p>
    <w:p w14:paraId="1561EB6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点击课程卡片上的"选课"按钮</w:t>
      </w:r>
    </w:p>
    <w:p w14:paraId="2E32700F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系统实时校验：课程已发布、容量未满、未选过该课、上课时间不冲突</w:t>
      </w:r>
    </w:p>
    <w:p w14:paraId="1A7C27A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校验通过后立即选中，current_enrolled + 1</w:t>
      </w:r>
    </w:p>
    <w:p w14:paraId="486B070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校验失败时给出明确的失败原因</w:t>
      </w:r>
    </w:p>
    <w:p w14:paraId="15BBCFAE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退课：</w:t>
      </w:r>
    </w:p>
    <w:p w14:paraId="5C6AE639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学生可随时退课</w:t>
      </w:r>
    </w:p>
    <w:p w14:paraId="60D4A7BC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退课后名额立即释放（current_enrolled - 1）</w:t>
      </w:r>
    </w:p>
    <w:p w14:paraId="43E7DC37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退课后选课记录保留</w:t>
      </w:r>
    </w:p>
    <w:p w14:paraId="192CE268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4.3.2 选课监控（教学秘书）</w:t>
      </w:r>
    </w:p>
    <w:p w14:paraId="75D0C910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查看各课程选课人数/容量</w:t>
      </w:r>
    </w:p>
    <w:p w14:paraId="3C9E3CE8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手动调课/退课（异常情况处理）</w:t>
      </w:r>
    </w:p>
    <w:p w14:paraId="2AA51034">
      <w:pPr>
        <w:pStyle w:val="5"/>
        <w:keepNext/>
        <w:spacing w:before="200" w:after="80"/>
      </w:pPr>
      <w:bookmarkStart w:id="11" w:name="_Toc28153"/>
      <w:r>
        <w:rPr>
          <w:rFonts w:ascii="Cambria" w:hAnsi="Cambria" w:eastAsia="思源宋体" w:cs="Cambria"/>
          <w:b/>
          <w:i w:val="0"/>
          <w:color w:val="262626"/>
          <w:sz w:val="26"/>
        </w:rPr>
        <w:t>4.4 成绩管理（核心模块）</w:t>
      </w:r>
      <w:bookmarkEnd w:id="11"/>
    </w:p>
    <w:p w14:paraId="2C4B460D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成绩管理遵循 录入 -&gt; 提交 -&gt; 审核 -&gt; 发布 -&gt; 锁定 五态流程。</w:t>
      </w:r>
    </w:p>
    <w:p w14:paraId="323A745E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4.4.1 成绩录入（教师端）</w:t>
      </w:r>
    </w:p>
    <w:p w14:paraId="0F51E4E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教师仅能录入本人负责课程的成绩</w:t>
      </w:r>
    </w:p>
    <w:p w14:paraId="24D1A10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录入方式：在线录入 / Excel 批量导入</w:t>
      </w:r>
    </w:p>
    <w:p w14:paraId="389182DA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支持按比例合成总评（平时+期中+期末）</w:t>
      </w:r>
    </w:p>
    <w:p w14:paraId="6856F225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支持暂存（仅教师可见）</w:t>
      </w:r>
    </w:p>
    <w:p w14:paraId="785AEA8E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支持标记"缓考"、"缺考"、"舞弊"</w:t>
      </w:r>
    </w:p>
    <w:p w14:paraId="22D3E067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4.4.2 成绩提交（教师端）</w:t>
      </w:r>
    </w:p>
    <w:p w14:paraId="7C0C67A8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核对无误后点击"提交成绩"</w:t>
      </w:r>
    </w:p>
    <w:p w14:paraId="5AD3D0E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系统创建/更新审核记录，状态变为 SUBMITTED（待审核）</w:t>
      </w:r>
    </w:p>
    <w:p w14:paraId="62E52DC7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提交后 score 字段锁定，教师不可再修改</w:t>
      </w:r>
    </w:p>
    <w:p w14:paraId="7CB9B6A8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提交后进入教学秘书待审核池</w:t>
      </w:r>
    </w:p>
    <w:p w14:paraId="563E8992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4.4.3 成绩审核（教学秘书）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12DF3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0B37A7D8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1790DB29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0D160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C1FB1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审核通过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2D06A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状态变为 APPROVED，进入发布状态</w:t>
            </w:r>
          </w:p>
        </w:tc>
      </w:tr>
      <w:tr w14:paraId="71966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179AFE32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审核不通过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5DA868D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状态变为 DRAFT，填写退回原因，退回教师修改</w:t>
            </w:r>
          </w:p>
        </w:tc>
      </w:tr>
    </w:tbl>
    <w:p w14:paraId="47D88A37">
      <w:pPr>
        <w:spacing w:after="40"/>
      </w:pPr>
    </w:p>
    <w:p w14:paraId="21400ADF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4.4.4 成绩发布（教学秘书）—— 核心环节</w:t>
      </w:r>
    </w:p>
    <w:p w14:paraId="71FA3E2F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发布事务（原子操作）：</w:t>
      </w:r>
    </w:p>
    <w:p w14:paraId="010E8CAC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更新审核表状态为 PUBLISHED，记录 published_at</w:t>
      </w:r>
    </w:p>
    <w:p w14:paraId="4224298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遍历该课程所有选课记录：</w:t>
      </w:r>
    </w:p>
    <w:p w14:paraId="77D499D1">
      <w:pPr>
        <w:spacing w:before="20" w:after="40" w:line="360" w:lineRule="auto"/>
        <w:ind w:left="73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○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若 score &gt;= 60：累加学分到 student.total_earned_credits</w:t>
      </w:r>
    </w:p>
    <w:p w14:paraId="7595C196">
      <w:pPr>
        <w:spacing w:before="20" w:after="40" w:line="360" w:lineRule="auto"/>
        <w:ind w:left="73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○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若 score &lt; 60 或为"缺考"等：不累加</w:t>
      </w:r>
    </w:p>
    <w:p w14:paraId="3103B11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学生端可见该课程成绩</w:t>
      </w:r>
    </w:p>
    <w:p w14:paraId="461FE8DF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4.4.5 发布后锁定</w:t>
      </w:r>
    </w:p>
    <w:p w14:paraId="22D61FBA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成绩审核后进入发布状态，成绩不可再修改</w:t>
      </w:r>
    </w:p>
    <w:p w14:paraId="62D711CC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4.4.6 成绩查询（学生端）</w:t>
      </w:r>
    </w:p>
    <w:p w14:paraId="613BBCA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按学期展示成绩单（课程名、成绩、学分、是否通过）</w:t>
      </w:r>
    </w:p>
    <w:p w14:paraId="11D093E7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GPA 自动计算</w:t>
      </w:r>
    </w:p>
    <w:p w14:paraId="1C66920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成绩趋势图</w:t>
      </w:r>
    </w:p>
    <w:p w14:paraId="38C871D5">
      <w:pPr>
        <w:pStyle w:val="5"/>
        <w:keepNext/>
        <w:spacing w:before="200" w:after="80"/>
      </w:pPr>
      <w:bookmarkStart w:id="12" w:name="_Toc15670"/>
      <w:r>
        <w:rPr>
          <w:rFonts w:ascii="Cambria" w:hAnsi="Cambria" w:eastAsia="思源宋体" w:cs="Cambria"/>
          <w:b/>
          <w:i w:val="0"/>
          <w:color w:val="262626"/>
          <w:sz w:val="26"/>
        </w:rPr>
        <w:t>4.5 学分统计（学生端重点）</w:t>
      </w:r>
      <w:bookmarkEnd w:id="12"/>
    </w:p>
    <w:p w14:paraId="1725F6F9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4.5.1 学生表冗余字段（首页极速展示）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1CBE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3823CAAD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w="447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109FF2D0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0A7F4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A7098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total_earned_credits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23207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已修总学分（仅统计成绩 &gt;=60 分且已发布）</w:t>
            </w:r>
          </w:p>
        </w:tc>
      </w:tr>
      <w:tr w14:paraId="019E0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05F493EF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required_credits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64619B11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毕业要求总学分</w:t>
            </w:r>
          </w:p>
        </w:tc>
      </w:tr>
      <w:tr w14:paraId="0DDA1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45446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gpa</w:t>
            </w:r>
          </w:p>
        </w:tc>
        <w:tc>
          <w:tcPr>
            <w:tcW w:w="44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6A7EF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累计平均绩点</w:t>
            </w:r>
          </w:p>
        </w:tc>
      </w:tr>
    </w:tbl>
    <w:p w14:paraId="76C66F0E">
      <w:pPr>
        <w:spacing w:after="40"/>
      </w:pPr>
    </w:p>
    <w:p w14:paraId="31E928EC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维护时机：成绩发布事务中自动累加。</w:t>
      </w:r>
    </w:p>
    <w:p w14:paraId="0B8FDFB5">
      <w:pPr>
        <w:pStyle w:val="6"/>
        <w:keepNext/>
        <w:spacing w:before="160" w:after="60"/>
      </w:pPr>
      <w:r>
        <w:rPr>
          <w:rFonts w:ascii="Calibri" w:hAnsi="Calibri" w:eastAsia="思源黑体" w:cs="Calibri"/>
          <w:b/>
          <w:i w:val="0"/>
          <w:color w:val="1F4E79"/>
          <w:sz w:val="23"/>
        </w:rPr>
        <w:t>4.5.2 学生端学业仪表盘</w:t>
      </w:r>
    </w:p>
    <w:p w14:paraId="2BCB9390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顶部卡片：已修总学分 / 毕业要求学分 / 完成进度条 / GPA</w:t>
      </w:r>
    </w:p>
    <w:p w14:paraId="0AE34717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明细列表：每门课成绩 + 是否通过</w:t>
      </w:r>
    </w:p>
    <w:p w14:paraId="44252A9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可视化：学分完成度环形图</w:t>
      </w:r>
    </w:p>
    <w:p w14:paraId="540734BF">
      <w:pPr>
        <w:pStyle w:val="4"/>
        <w:keepNext/>
        <w:spacing w:before="280" w:after="120"/>
      </w:pPr>
      <w:bookmarkStart w:id="13" w:name="_Toc9541"/>
      <w:r>
        <w:rPr>
          <w:rFonts w:ascii="Cambria" w:hAnsi="Cambria" w:eastAsia="思源宋体" w:cs="Cambria"/>
          <w:b/>
          <w:i w:val="0"/>
          <w:color w:val="1F4E79"/>
          <w:sz w:val="30"/>
        </w:rPr>
        <w:t>5. 数据模型</w:t>
      </w:r>
      <w:bookmarkEnd w:id="13"/>
    </w:p>
    <w:p w14:paraId="61683EDA">
      <w:pPr>
        <w:pStyle w:val="5"/>
        <w:keepNext/>
        <w:spacing w:before="200" w:after="80"/>
      </w:pPr>
      <w:bookmarkStart w:id="14" w:name="_Toc2294"/>
      <w:r>
        <w:rPr>
          <w:rFonts w:ascii="Cambria" w:hAnsi="Cambria" w:eastAsia="思源宋体" w:cs="Cambria"/>
          <w:b/>
          <w:i w:val="0"/>
          <w:color w:val="262626"/>
          <w:sz w:val="26"/>
        </w:rPr>
        <w:t>5.1 教职工表（staff）</w:t>
      </w:r>
      <w:bookmarkEnd w:id="14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61505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8" w:type="dxa"/>
            <w:tcBorders>
              <w:top w:val="single" w:color="D9D9D9" w:sz="4" w:space="0"/>
              <w:left w:val="single" w:color="1F4E79" w:sz="18" w:space="0"/>
              <w:bottom w:val="single" w:color="D9D9D9" w:sz="4" w:space="0"/>
              <w:right w:val="single" w:color="D9D9D9" w:sz="4" w:space="0"/>
            </w:tcBorders>
            <w:shd w:val="clear" w:color="auto" w:fill="F4F4F4"/>
            <w:vAlign w:val="top"/>
          </w:tcPr>
          <w:p w14:paraId="0D6F37D2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CREATE TABLE staff (</w:t>
            </w:r>
          </w:p>
          <w:p w14:paraId="0F8CBF26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id BIGINT PRIMARY KEY AUTO_INCREMENT,</w:t>
            </w:r>
          </w:p>
          <w:p w14:paraId="3EEA4BF1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staff_no VARCHAR(20) NOT NULL UNIQUE COMMENT '工号（登录账号）',</w:t>
            </w:r>
          </w:p>
          <w:p w14:paraId="1D14C167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password_hash VARCHAR(255) NOT NULL COMMENT 'bcrypt加密密码',</w:t>
            </w:r>
          </w:p>
          <w:p w14:paraId="4394EFF4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real_name VARCHAR(50) NOT NULL COMMENT '姓名',</w:t>
            </w:r>
          </w:p>
          <w:p w14:paraId="339DB15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role_type VARCHAR(20) NOT NULL COMMENT 'ADMIN | TEACHER',</w:t>
            </w:r>
          </w:p>
          <w:p w14:paraId="79D67531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status VARCHAR(20) DEFAULT 'ENABLED' COMMENT 'ENABLED | FROZEN',</w:t>
            </w:r>
          </w:p>
          <w:p w14:paraId="4E55A555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department VARCHAR(50) COMMENT '所属院系',</w:t>
            </w:r>
          </w:p>
          <w:p w14:paraId="7D621EF9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phone VARCHAR(20) COMMENT '手机号',</w:t>
            </w:r>
          </w:p>
          <w:p w14:paraId="1CD860EC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created_at DATETIME DEFAULT CURRENT_TIMESTAMP,</w:t>
            </w:r>
          </w:p>
          <w:p w14:paraId="1832B889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updated_at DATETIME DEFAULT CURRENT_TIMESTAMP ON UPDATE CURRENT_TIMESTAMP</w:t>
            </w:r>
          </w:p>
          <w:p w14:paraId="0A67B59A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);</w:t>
            </w:r>
          </w:p>
        </w:tc>
      </w:tr>
    </w:tbl>
    <w:p w14:paraId="644CA893">
      <w:pPr>
        <w:spacing w:after="40"/>
      </w:pPr>
    </w:p>
    <w:p w14:paraId="6ACBA319">
      <w:pPr>
        <w:pStyle w:val="5"/>
        <w:keepNext/>
        <w:spacing w:before="200" w:after="80"/>
      </w:pPr>
      <w:bookmarkStart w:id="15" w:name="_Toc29364"/>
      <w:r>
        <w:rPr>
          <w:rFonts w:ascii="Cambria" w:hAnsi="Cambria" w:eastAsia="思源宋体" w:cs="Cambria"/>
          <w:b/>
          <w:i w:val="0"/>
          <w:color w:val="262626"/>
          <w:sz w:val="26"/>
        </w:rPr>
        <w:t>5.2 学生表（student）</w:t>
      </w:r>
      <w:bookmarkEnd w:id="15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0B221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8" w:type="dxa"/>
            <w:tcBorders>
              <w:top w:val="single" w:color="D9D9D9" w:sz="4" w:space="0"/>
              <w:left w:val="single" w:color="1F4E79" w:sz="18" w:space="0"/>
              <w:bottom w:val="single" w:color="D9D9D9" w:sz="4" w:space="0"/>
              <w:right w:val="single" w:color="D9D9D9" w:sz="4" w:space="0"/>
            </w:tcBorders>
            <w:shd w:val="clear" w:color="auto" w:fill="F4F4F4"/>
            <w:vAlign w:val="top"/>
          </w:tcPr>
          <w:p w14:paraId="5452A2D2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CREATE TABLE student (</w:t>
            </w:r>
          </w:p>
          <w:p w14:paraId="0A042411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id BIGINT PRIMARY KEY AUTO_INCREMENT,</w:t>
            </w:r>
          </w:p>
          <w:p w14:paraId="4017625C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student_no VARCHAR(20) NOT NULL UNIQUE COMMENT '学号（登录账号）',</w:t>
            </w:r>
          </w:p>
          <w:p w14:paraId="04FCC09B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password_hash VARCHAR(255) NOT NULL COMMENT 'bcrypt加密密码',</w:t>
            </w:r>
          </w:p>
          <w:p w14:paraId="7BE4D895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real_name VARCHAR(50) NOT NULL COMMENT '姓名',</w:t>
            </w:r>
          </w:p>
          <w:p w14:paraId="73F9AC27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status VARCHAR(20) DEFAULT 'ENABLED' COMMENT 'ENABLED | FROZEN | SUSPENDED',</w:t>
            </w:r>
          </w:p>
          <w:p w14:paraId="11259E66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gender VARCHAR(10) COMMENT '男/女',</w:t>
            </w:r>
          </w:p>
          <w:p w14:paraId="0E867334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phone VARCHAR(20) COMMENT '手机号',</w:t>
            </w:r>
          </w:p>
          <w:p w14:paraId="0F566A92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department VARCHAR(50) COMMENT '院系',</w:t>
            </w:r>
          </w:p>
          <w:p w14:paraId="38D71192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major VARCHAR(50) COMMENT '专业',</w:t>
            </w:r>
          </w:p>
          <w:p w14:paraId="7680ABE4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class_name VARCHAR(50) COMMENT '班级',</w:t>
            </w:r>
          </w:p>
          <w:p w14:paraId="0336CA05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enrollment_year INT COMMENT '入学年份',</w:t>
            </w:r>
          </w:p>
          <w:p w14:paraId="2682B5AA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total_earned_credits DECIMAL(8,2) DEFAULT 0.00 COMMENT '已修总学分',</w:t>
            </w:r>
          </w:p>
          <w:p w14:paraId="3562805B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required_credits DECIMAL(8,2) DEFAULT 0.00 COMMENT '毕业要求总学分',</w:t>
            </w:r>
          </w:p>
          <w:p w14:paraId="2251CB90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gpa DECIMAL(3,2) DEFAULT 0.00 COMMENT '累计平均绩点',</w:t>
            </w:r>
          </w:p>
          <w:p w14:paraId="7A8DA6AD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created_at DATETIME DEFAULT CURRENT_TIMESTAMP,</w:t>
            </w:r>
          </w:p>
          <w:p w14:paraId="2B28BFA8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updated_at DATETIME DEFAULT CURRENT_TIMESTAMP ON UPDATE CURRENT_TIMESTAMP</w:t>
            </w:r>
          </w:p>
          <w:p w14:paraId="52B61BB0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);</w:t>
            </w:r>
          </w:p>
        </w:tc>
      </w:tr>
    </w:tbl>
    <w:p w14:paraId="3BD44211">
      <w:pPr>
        <w:spacing w:after="40"/>
      </w:pPr>
    </w:p>
    <w:p w14:paraId="25FEA48D">
      <w:pPr>
        <w:pStyle w:val="5"/>
        <w:keepNext/>
        <w:spacing w:before="200" w:after="80"/>
      </w:pPr>
      <w:bookmarkStart w:id="16" w:name="_Toc32181"/>
      <w:r>
        <w:rPr>
          <w:rFonts w:ascii="Cambria" w:hAnsi="Cambria" w:eastAsia="思源宋体" w:cs="Cambria"/>
          <w:b/>
          <w:i w:val="0"/>
          <w:color w:val="262626"/>
          <w:sz w:val="26"/>
        </w:rPr>
        <w:t>5.3 课程表（course）</w:t>
      </w:r>
      <w:bookmarkEnd w:id="16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447B8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8" w:type="dxa"/>
            <w:tcBorders>
              <w:top w:val="single" w:color="D9D9D9" w:sz="4" w:space="0"/>
              <w:left w:val="single" w:color="1F4E79" w:sz="18" w:space="0"/>
              <w:bottom w:val="single" w:color="D9D9D9" w:sz="4" w:space="0"/>
              <w:right w:val="single" w:color="D9D9D9" w:sz="4" w:space="0"/>
            </w:tcBorders>
            <w:shd w:val="clear" w:color="auto" w:fill="F4F4F4"/>
            <w:vAlign w:val="top"/>
          </w:tcPr>
          <w:p w14:paraId="4A097655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CREATE TABLE course (</w:t>
            </w:r>
          </w:p>
          <w:p w14:paraId="4EEAAE94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id BIGINT PRIMARY KEY AUTO_INCREMENT,</w:t>
            </w:r>
          </w:p>
          <w:p w14:paraId="282491E8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course_code VARCHAR(20) NOT NULL UNIQUE COMMENT '课程编号',</w:t>
            </w:r>
          </w:p>
          <w:p w14:paraId="2DF4AC07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course_name VARCHAR(100) NOT NULL COMMENT '课程名称',</w:t>
            </w:r>
          </w:p>
          <w:p w14:paraId="6A8D4F70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credit DECIMAL(5,2) NOT NULL COMMENT '学分',</w:t>
            </w:r>
          </w:p>
          <w:p w14:paraId="3572C1EA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hours INT NOT NULL COMMENT '总学时',</w:t>
            </w:r>
          </w:p>
          <w:p w14:paraId="094B6CAF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cover_image_url VARCHAR(500) DEFAULT NULL COMMENT '课程封面图URL',</w:t>
            </w:r>
          </w:p>
          <w:p w14:paraId="4140A487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teacher_id BIGINT NOT NULL COMMENT '授课教师ID（关联staff.id）',</w:t>
            </w:r>
          </w:p>
          <w:p w14:paraId="08094443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schedule VARCHAR(200) COMMENT '上课时间',</w:t>
            </w:r>
          </w:p>
          <w:p w14:paraId="6D1735B4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location VARCHAR(100) COMMENT '上课地点',</w:t>
            </w:r>
          </w:p>
          <w:p w14:paraId="24A34656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capacity INT NOT NULL DEFAULT 30 COMMENT '选课容量上限',</w:t>
            </w:r>
          </w:p>
          <w:p w14:paraId="6A531C6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current_enrolled INT DEFAULT 0 COMMENT '当前已选人数',</w:t>
            </w:r>
          </w:p>
          <w:p w14:paraId="140D5F33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status VARCHAR(20) DEFAULT 'UNPUBLISHED' COMMENT 'UNPUBLISHED未发布 | PUBLISHED已发布',</w:t>
            </w:r>
          </w:p>
          <w:p w14:paraId="15F1EE79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updated_at DATETIME DEFAULT CURRENT_TIMESTAMP ON UPDATE CURRENT_TIMESTAMP,</w:t>
            </w:r>
          </w:p>
          <w:p w14:paraId="56FA628C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</w:t>
            </w:r>
          </w:p>
          <w:p w14:paraId="72A84923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KEY idx_teacher (teacher_id),</w:t>
            </w:r>
          </w:p>
          <w:p w14:paraId="157ADEE1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KEY idx_status (status)</w:t>
            </w:r>
          </w:p>
          <w:p w14:paraId="4A1B41B3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);</w:t>
            </w:r>
          </w:p>
        </w:tc>
      </w:tr>
    </w:tbl>
    <w:p w14:paraId="0EE68157">
      <w:pPr>
        <w:spacing w:after="40"/>
      </w:pPr>
    </w:p>
    <w:p w14:paraId="36794FE3">
      <w:pPr>
        <w:pStyle w:val="5"/>
        <w:keepNext/>
        <w:spacing w:before="200" w:after="80"/>
      </w:pPr>
      <w:bookmarkStart w:id="17" w:name="_Toc12277"/>
      <w:r>
        <w:rPr>
          <w:rFonts w:ascii="Cambria" w:hAnsi="Cambria" w:eastAsia="思源宋体" w:cs="Cambria"/>
          <w:b/>
          <w:i w:val="0"/>
          <w:color w:val="262626"/>
          <w:sz w:val="26"/>
        </w:rPr>
        <w:t>5.4 学生选课表（student_course）</w:t>
      </w:r>
      <w:bookmarkEnd w:id="17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2D677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8" w:type="dxa"/>
            <w:tcBorders>
              <w:top w:val="single" w:color="D9D9D9" w:sz="4" w:space="0"/>
              <w:left w:val="single" w:color="1F4E79" w:sz="18" w:space="0"/>
              <w:bottom w:val="single" w:color="D9D9D9" w:sz="4" w:space="0"/>
              <w:right w:val="single" w:color="D9D9D9" w:sz="4" w:space="0"/>
            </w:tcBorders>
            <w:shd w:val="clear" w:color="auto" w:fill="F4F4F4"/>
            <w:vAlign w:val="top"/>
          </w:tcPr>
          <w:p w14:paraId="0D7B9581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CREATE TABLE student_course (</w:t>
            </w:r>
          </w:p>
          <w:p w14:paraId="792A51D6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id BIGINT PRIMARY KEY AUTO_INCREMENT,</w:t>
            </w:r>
          </w:p>
          <w:p w14:paraId="51FBC10D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student_id BIGINT NOT NULL COMMENT '关联student.id',</w:t>
            </w:r>
          </w:p>
          <w:p w14:paraId="6FA04228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course_id BIGINT NOT NULL COMMENT '关联course.id',</w:t>
            </w:r>
          </w:p>
          <w:p w14:paraId="5B1F9ED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score DECIMAL(5,2) DEFAULT NULL COMMENT '总评成绩（NULL表示未录入）',</w:t>
            </w:r>
          </w:p>
          <w:p w14:paraId="56621365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created_at DATETIME DEFAULT CURRENT_TIMESTAMP,</w:t>
            </w:r>
          </w:p>
          <w:p w14:paraId="0F3B96C5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updated_at DATETIME DEFAULT CURRENT_TIMESTAMP ON UPDATE CURRENT_TIMESTAMP,</w:t>
            </w:r>
          </w:p>
          <w:p w14:paraId="58952C2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</w:t>
            </w:r>
          </w:p>
          <w:p w14:paraId="064D042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UNIQUE KEY uk_student_course (student_id, course_id),</w:t>
            </w:r>
          </w:p>
          <w:p w14:paraId="34C7AE53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KEY idx_course_id (course_id)</w:t>
            </w:r>
          </w:p>
          <w:p w14:paraId="196CF38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);</w:t>
            </w:r>
          </w:p>
        </w:tc>
      </w:tr>
    </w:tbl>
    <w:p w14:paraId="4037FB40">
      <w:pPr>
        <w:spacing w:after="40"/>
      </w:pPr>
    </w:p>
    <w:p w14:paraId="465B8187">
      <w:pPr>
        <w:pStyle w:val="5"/>
        <w:keepNext/>
        <w:spacing w:before="200" w:after="80"/>
      </w:pPr>
      <w:bookmarkStart w:id="18" w:name="_Toc23457"/>
      <w:r>
        <w:rPr>
          <w:rFonts w:ascii="Cambria" w:hAnsi="Cambria" w:eastAsia="思源宋体" w:cs="Cambria"/>
          <w:b/>
          <w:i w:val="0"/>
          <w:color w:val="262626"/>
          <w:sz w:val="26"/>
        </w:rPr>
        <w:t>5.5 课程成绩审核表（course_grade_audit）</w:t>
      </w:r>
      <w:bookmarkEnd w:id="18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99CA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8" w:type="dxa"/>
            <w:tcBorders>
              <w:top w:val="single" w:color="D9D9D9" w:sz="4" w:space="0"/>
              <w:left w:val="single" w:color="1F4E79" w:sz="18" w:space="0"/>
              <w:bottom w:val="single" w:color="D9D9D9" w:sz="4" w:space="0"/>
              <w:right w:val="single" w:color="D9D9D9" w:sz="4" w:space="0"/>
            </w:tcBorders>
            <w:shd w:val="clear" w:color="auto" w:fill="F4F4F4"/>
            <w:vAlign w:val="top"/>
          </w:tcPr>
          <w:p w14:paraId="4B42CFA3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CREATE TABLE course_grade_audit (</w:t>
            </w:r>
          </w:p>
          <w:p w14:paraId="6155F83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id BIGINT PRIMARY KEY AUTO_INCREMENT,</w:t>
            </w:r>
          </w:p>
          <w:p w14:paraId="2AC50094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course_id BIGINT NOT NULL UNIQUE COMMENT '课程ID',</w:t>
            </w:r>
          </w:p>
          <w:p w14:paraId="72B1C088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teacher_id BIGINT NOT NULL COMMENT '授课教师ID',</w:t>
            </w:r>
          </w:p>
          <w:p w14:paraId="6880B05B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status VARCHAR(20) DEFAULT 'DRAFT' COMMENT 'DRAFT录入中 | SUBMITTED待审核 | APPROVED审核通过 | PUBLISHED已发布',</w:t>
            </w:r>
          </w:p>
          <w:p w14:paraId="44180077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submitted_at DATETIME DEFAULT NULL COMMENT '教师提交时间',</w:t>
            </w:r>
          </w:p>
          <w:p w14:paraId="43F1B956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approved_at DATETIME DEFAULT NULL COMMENT '教秘审核通过时间',</w:t>
            </w:r>
          </w:p>
          <w:p w14:paraId="41DA2831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published_at DATETIME DEFAULT NULL COMMENT '发布时间（发布后永久锁定）',</w:t>
            </w:r>
          </w:p>
          <w:p w14:paraId="440DC51D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reject_reason VARCHAR(500) DEFAULT NULL COMMENT '审核不通过原因',</w:t>
            </w:r>
          </w:p>
          <w:p w14:paraId="4634F96F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created_at DATETIME DEFAULT CURRENT_TIMESTAMP,</w:t>
            </w:r>
          </w:p>
          <w:p w14:paraId="65A5DAAB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updated_at DATETIME DEFAULT CURRENT_TIMESTAMP ON UPDATE CURRENT_TIMESTAMP,</w:t>
            </w:r>
          </w:p>
          <w:p w14:paraId="0720F6D6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</w:t>
            </w:r>
          </w:p>
          <w:p w14:paraId="75A287D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KEY idx_course_id (course_id),</w:t>
            </w:r>
          </w:p>
          <w:p w14:paraId="39AF2D70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    KEY idx_status (status)</w:t>
            </w:r>
          </w:p>
          <w:p w14:paraId="644014A2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);</w:t>
            </w:r>
          </w:p>
        </w:tc>
      </w:tr>
    </w:tbl>
    <w:p w14:paraId="6E7E5380">
      <w:pPr>
        <w:spacing w:after="40"/>
      </w:pPr>
    </w:p>
    <w:p w14:paraId="486B8F3A">
      <w:pPr>
        <w:pStyle w:val="4"/>
        <w:keepNext/>
        <w:spacing w:before="280" w:after="120"/>
      </w:pPr>
      <w:bookmarkStart w:id="19" w:name="_Toc7369"/>
      <w:r>
        <w:rPr>
          <w:rFonts w:ascii="Cambria" w:hAnsi="Cambria" w:eastAsia="思源宋体" w:cs="Cambria"/>
          <w:b/>
          <w:i w:val="0"/>
          <w:color w:val="1F4E79"/>
          <w:sz w:val="30"/>
        </w:rPr>
        <w:t>6. 表关系图</w:t>
      </w:r>
      <w:bookmarkEnd w:id="19"/>
    </w:p>
    <w:p w14:paraId="29248919">
      <w:pPr>
        <w:spacing w:before="40" w:after="80" w:line="384" w:lineRule="auto"/>
        <w:ind w:firstLine="420"/>
      </w:pP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核心关系：</w:t>
      </w:r>
    </w:p>
    <w:p w14:paraId="0D4AD0E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staff &lt;-- course (teacher_id)</w:t>
      </w:r>
    </w:p>
    <w:p w14:paraId="007162A0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student &lt;-- student_course (student_id)</w:t>
      </w:r>
    </w:p>
    <w:p w14:paraId="0A181E5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course &lt;-- student_course (course_id)</w:t>
      </w:r>
    </w:p>
    <w:p w14:paraId="43E533CF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course &lt;-- course_grade_audit (course_id, 一对一)</w:t>
      </w:r>
    </w:p>
    <w:p w14:paraId="05E68D4B">
      <w:pPr>
        <w:pStyle w:val="4"/>
        <w:keepNext/>
        <w:spacing w:before="280" w:after="120"/>
      </w:pPr>
      <w:bookmarkStart w:id="20" w:name="_Toc10877"/>
      <w:r>
        <w:rPr>
          <w:rFonts w:ascii="Cambria" w:hAnsi="Cambria" w:eastAsia="思源宋体" w:cs="Cambria"/>
          <w:b/>
          <w:i w:val="0"/>
          <w:color w:val="1F4E79"/>
          <w:sz w:val="30"/>
        </w:rPr>
        <w:t>7. 索引说明</w:t>
      </w:r>
      <w:bookmarkEnd w:id="20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6EBE1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2A9FB515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表</w:t>
            </w:r>
          </w:p>
        </w:tc>
        <w:tc>
          <w:tcPr>
            <w:tcW w:w="298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2F0597C6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索引</w:t>
            </w:r>
          </w:p>
        </w:tc>
        <w:tc>
          <w:tcPr>
            <w:tcW w:w="298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  <w:vAlign w:val="center"/>
          </w:tcPr>
          <w:p w14:paraId="7DBDAD71">
            <w:pPr>
              <w:spacing w:before="40" w:after="40"/>
              <w:jc w:val="center"/>
            </w:pPr>
            <w:r>
              <w:rPr>
                <w:rFonts w:ascii="Calibri" w:hAnsi="Calibri" w:eastAsia="思源黑体" w:cs="Calibri"/>
                <w:b/>
                <w:i w:val="0"/>
                <w:color w:val="FFFFFF"/>
                <w:sz w:val="21"/>
              </w:rPr>
              <w:t>用途</w:t>
            </w:r>
          </w:p>
        </w:tc>
      </w:tr>
      <w:tr w14:paraId="6BADA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136AC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staff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47C0B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staff_no（UNIQUE 自带）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B1BDF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登录查询</w:t>
            </w:r>
          </w:p>
        </w:tc>
      </w:tr>
      <w:tr w14:paraId="15365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0B86494A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student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14CA23A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student_no（UNIQUE 自带）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66687538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登录查询</w:t>
            </w:r>
          </w:p>
        </w:tc>
      </w:tr>
      <w:tr w14:paraId="26460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267A5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course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A273B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idx_teacher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70002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查询某教师的所有课程</w:t>
            </w:r>
          </w:p>
        </w:tc>
      </w:tr>
      <w:tr w14:paraId="637AD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67ED0F1D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course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13C6824C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idx_status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6A36C99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查询已发布的课程（学生选课中心）</w:t>
            </w:r>
          </w:p>
        </w:tc>
      </w:tr>
      <w:tr w14:paraId="1B76F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4A84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student_course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D8AD0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uk_student_course（联合唯一）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91A6A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防止重复选课</w:t>
            </w:r>
          </w:p>
        </w:tc>
      </w:tr>
      <w:tr w14:paraId="574D6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0CBAE843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student_course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74FF83B3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idx_course_id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5886F074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查询某课程的所有选课学生</w:t>
            </w:r>
          </w:p>
        </w:tc>
      </w:tr>
      <w:tr w14:paraId="0DD1E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A4472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course_grade_audit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0B45AA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idx_course_id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B4632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查询某课程的审核状态</w:t>
            </w:r>
          </w:p>
        </w:tc>
      </w:tr>
      <w:tr w14:paraId="20B7F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3BAA0D48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course_grade_audit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02F1024D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idx_status</w:t>
            </w:r>
          </w:p>
        </w:tc>
        <w:tc>
          <w:tcPr>
            <w:tcW w:w="29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vAlign w:val="center"/>
          </w:tcPr>
          <w:p w14:paraId="72D37468">
            <w:pPr>
              <w:spacing w:before="20" w:after="20" w:line="312" w:lineRule="auto"/>
            </w:pPr>
            <w:r>
              <w:rPr>
                <w:rFonts w:ascii="Calibri" w:hAnsi="Calibri" w:eastAsia="思源黑体" w:cs="Calibri"/>
                <w:b w:val="0"/>
                <w:i w:val="0"/>
                <w:color w:val="262626"/>
                <w:sz w:val="20"/>
              </w:rPr>
              <w:t>查询所有待审核/已发布的课程</w:t>
            </w:r>
          </w:p>
        </w:tc>
      </w:tr>
    </w:tbl>
    <w:p w14:paraId="0C48EBAF">
      <w:pPr>
        <w:spacing w:after="40"/>
      </w:pPr>
    </w:p>
    <w:p w14:paraId="01FEC3EB">
      <w:pPr>
        <w:pStyle w:val="4"/>
        <w:keepNext/>
        <w:spacing w:before="280" w:after="120"/>
      </w:pPr>
      <w:bookmarkStart w:id="21" w:name="_Toc29896"/>
      <w:r>
        <w:rPr>
          <w:rFonts w:ascii="Cambria" w:hAnsi="Cambria" w:eastAsia="思源宋体" w:cs="Cambria"/>
          <w:b/>
          <w:i w:val="0"/>
          <w:color w:val="1F4E79"/>
          <w:sz w:val="30"/>
        </w:rPr>
        <w:t>8. 核心业务流程</w:t>
      </w:r>
      <w:bookmarkEnd w:id="21"/>
    </w:p>
    <w:p w14:paraId="7616D730">
      <w:pPr>
        <w:pStyle w:val="5"/>
        <w:keepNext/>
        <w:spacing w:before="200" w:after="80"/>
      </w:pPr>
      <w:bookmarkStart w:id="22" w:name="_Toc18141"/>
      <w:r>
        <w:rPr>
          <w:rFonts w:ascii="Cambria" w:hAnsi="Cambria" w:eastAsia="思源宋体" w:cs="Cambria"/>
          <w:b/>
          <w:i w:val="0"/>
          <w:color w:val="262626"/>
          <w:sz w:val="26"/>
        </w:rPr>
        <w:t>8.1 登录认证流程</w:t>
      </w:r>
      <w:bookmarkEnd w:id="22"/>
    </w:p>
    <w:p w14:paraId="2DC1D50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用户提交 staff_no/student_no + password</w:t>
      </w:r>
    </w:p>
    <w:p w14:paraId="3A3920C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根据账号类型查询对应表（staff 或 student）</w:t>
      </w:r>
    </w:p>
    <w:p w14:paraId="044481D5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用 bcrypt 校验密码</w:t>
      </w:r>
    </w:p>
    <w:p w14:paraId="61FBB97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4.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校验 status != 'FROZEN'</w:t>
      </w:r>
    </w:p>
    <w:p w14:paraId="7C4264E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5.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生成 JWT Token（有效期 12 小时），返回前端</w:t>
      </w:r>
    </w:p>
    <w:p w14:paraId="4D95411A">
      <w:pPr>
        <w:pStyle w:val="5"/>
        <w:keepNext/>
        <w:spacing w:before="200" w:after="80"/>
      </w:pPr>
      <w:bookmarkStart w:id="23" w:name="_Toc23600"/>
      <w:r>
        <w:rPr>
          <w:rFonts w:ascii="Cambria" w:hAnsi="Cambria" w:eastAsia="思源宋体" w:cs="Cambria"/>
          <w:b/>
          <w:i w:val="0"/>
          <w:color w:val="262626"/>
          <w:sz w:val="26"/>
        </w:rPr>
        <w:t>8.2 课程发布流程</w:t>
      </w:r>
      <w:bookmarkEnd w:id="23"/>
    </w:p>
    <w:p w14:paraId="27FB4D7B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教师创建课程，默认状态为 UNPUBLISHED</w:t>
      </w:r>
    </w:p>
    <w:p w14:paraId="5CE9168F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教师可随时编辑 UNPUBLISHED 状态的课程</w:t>
      </w:r>
    </w:p>
    <w:p w14:paraId="3AD2B095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教师点击"发布课程"，状态变为 PUBLISHED，字段永久锁定</w:t>
      </w:r>
    </w:p>
    <w:p w14:paraId="33879F93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4.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已发布的课程出现在学生选课中心</w:t>
      </w:r>
    </w:p>
    <w:p w14:paraId="412304F1">
      <w:pPr>
        <w:pStyle w:val="5"/>
        <w:keepNext/>
        <w:spacing w:before="200" w:after="80"/>
      </w:pPr>
      <w:bookmarkStart w:id="24" w:name="_Toc24116"/>
      <w:r>
        <w:rPr>
          <w:rFonts w:ascii="Cambria" w:hAnsi="Cambria" w:eastAsia="思源宋体" w:cs="Cambria"/>
          <w:b/>
          <w:i w:val="0"/>
          <w:color w:val="262626"/>
          <w:sz w:val="26"/>
        </w:rPr>
        <w:t>8.3 学生选课流程</w:t>
      </w:r>
      <w:bookmarkEnd w:id="24"/>
    </w:p>
    <w:p w14:paraId="0591920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学生浏览已发布课程列表（status = 'PUBLISHED'）</w:t>
      </w:r>
    </w:p>
    <w:p w14:paraId="107D05E5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点击"选课"按钮</w:t>
      </w:r>
    </w:p>
    <w:p w14:paraId="44512F0C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系统校验：容量未满、未选过该课、上课时间不冲突</w:t>
      </w:r>
    </w:p>
    <w:p w14:paraId="5804B634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4.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通过后插入记录，current_enrolled + 1</w:t>
      </w:r>
    </w:p>
    <w:p w14:paraId="0FDB243C">
      <w:pPr>
        <w:pStyle w:val="5"/>
        <w:keepNext/>
        <w:spacing w:before="200" w:after="80"/>
      </w:pPr>
      <w:bookmarkStart w:id="25" w:name="_Toc9252"/>
      <w:r>
        <w:rPr>
          <w:rFonts w:ascii="Cambria" w:hAnsi="Cambria" w:eastAsia="思源宋体" w:cs="Cambria"/>
          <w:b/>
          <w:i w:val="0"/>
          <w:color w:val="262626"/>
          <w:sz w:val="26"/>
        </w:rPr>
        <w:t>8.4 学生退课流程</w:t>
      </w:r>
      <w:bookmarkEnd w:id="25"/>
    </w:p>
    <w:p w14:paraId="0095D778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学生点击"退课"按钮</w:t>
      </w:r>
    </w:p>
    <w:p w14:paraId="4E5259CF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删除 student_course 记录，current_enrolled - 1</w:t>
      </w:r>
    </w:p>
    <w:p w14:paraId="6D0D538D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名额立即释放</w:t>
      </w:r>
    </w:p>
    <w:p w14:paraId="61767A50">
      <w:pPr>
        <w:pStyle w:val="5"/>
        <w:keepNext/>
        <w:spacing w:before="200" w:after="80"/>
      </w:pPr>
      <w:bookmarkStart w:id="26" w:name="_Toc30862"/>
      <w:r>
        <w:rPr>
          <w:rFonts w:ascii="Cambria" w:hAnsi="Cambria" w:eastAsia="思源宋体" w:cs="Cambria"/>
          <w:b/>
          <w:i w:val="0"/>
          <w:color w:val="262626"/>
          <w:sz w:val="26"/>
        </w:rPr>
        <w:t>8.5 成绩提交与审核流程</w:t>
      </w:r>
      <w:bookmarkEnd w:id="26"/>
    </w:p>
    <w:p w14:paraId="09DBE4D6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教师录入成绩（可反复修改 student_course.score）</w:t>
      </w:r>
    </w:p>
    <w:p w14:paraId="720E575B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教师点击"提交成绩" -&gt; course_grade_audit.status = 'SUBMITTED'，score 锁定</w:t>
      </w:r>
    </w:p>
    <w:p w14:paraId="561522AD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教学秘书审核：通过 -&gt; APPROVED；不通过 -&gt; DRAFT + 退回原因</w:t>
      </w:r>
    </w:p>
    <w:p w14:paraId="06DE15EE">
      <w:pPr>
        <w:pStyle w:val="5"/>
        <w:keepNext/>
        <w:spacing w:before="200" w:after="80"/>
      </w:pPr>
      <w:bookmarkStart w:id="27" w:name="_Toc10770"/>
      <w:r>
        <w:rPr>
          <w:rFonts w:ascii="Cambria" w:hAnsi="Cambria" w:eastAsia="思源宋体" w:cs="Cambria"/>
          <w:b/>
          <w:i w:val="0"/>
          <w:color w:val="262626"/>
          <w:sz w:val="26"/>
        </w:rPr>
        <w:t>8.6 成绩发布流程</w:t>
      </w:r>
      <w:bookmarkEnd w:id="27"/>
    </w:p>
    <w:p w14:paraId="7B8E7B5A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1.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course_grade_audit.status = 'PUBLISHED'，记录 published_at</w:t>
      </w:r>
    </w:p>
    <w:p w14:paraId="32EFEC02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2.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遍历该课程所有选课记录：</w:t>
      </w:r>
    </w:p>
    <w:p w14:paraId="05F25077">
      <w:pPr>
        <w:spacing w:before="20" w:after="40" w:line="360" w:lineRule="auto"/>
        <w:ind w:left="73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○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score &gt;= 60：累加学分到 student.total_earned_credits</w:t>
      </w:r>
    </w:p>
    <w:p w14:paraId="76F7E026">
      <w:pPr>
        <w:spacing w:before="20" w:after="40" w:line="360" w:lineRule="auto"/>
        <w:ind w:left="73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○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score &lt; 60：不累加</w:t>
      </w:r>
    </w:p>
    <w:p w14:paraId="62543503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3.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发布后永久锁定</w:t>
      </w:r>
    </w:p>
    <w:p w14:paraId="52A9F077">
      <w:pPr>
        <w:pStyle w:val="4"/>
        <w:keepNext/>
        <w:spacing w:before="280" w:after="120"/>
      </w:pPr>
      <w:bookmarkStart w:id="28" w:name="_Toc25838"/>
      <w:r>
        <w:rPr>
          <w:rFonts w:ascii="Cambria" w:hAnsi="Cambria" w:eastAsia="思源宋体" w:cs="Cambria"/>
          <w:b/>
          <w:i w:val="0"/>
          <w:color w:val="1F4E79"/>
          <w:sz w:val="30"/>
        </w:rPr>
        <w:t>9. 非功能性需求</w:t>
      </w:r>
      <w:bookmarkEnd w:id="28"/>
    </w:p>
    <w:p w14:paraId="0D73D026">
      <w:pPr>
        <w:pStyle w:val="5"/>
        <w:keepNext/>
        <w:spacing w:before="200" w:after="80"/>
      </w:pPr>
      <w:bookmarkStart w:id="29" w:name="_Toc29461"/>
      <w:r>
        <w:rPr>
          <w:rFonts w:ascii="Cambria" w:hAnsi="Cambria" w:eastAsia="思源宋体" w:cs="Cambria"/>
          <w:b/>
          <w:i w:val="0"/>
          <w:color w:val="262626"/>
          <w:sz w:val="26"/>
        </w:rPr>
        <w:t>9.1 性能需求</w:t>
      </w:r>
      <w:bookmarkEnd w:id="29"/>
    </w:p>
    <w:p w14:paraId="35B2F8D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 xml:space="preserve">选课并发支持  &gt;=2000 并发用户 </w:t>
      </w:r>
    </w:p>
    <w:p w14:paraId="20762A7B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 xml:space="preserve">学生首页仪表盘查询  &lt;=1秒 </w:t>
      </w:r>
    </w:p>
    <w:p w14:paraId="3FCC9EEC">
      <w:pPr>
        <w:pStyle w:val="5"/>
        <w:keepNext/>
        <w:spacing w:before="200" w:after="80"/>
      </w:pPr>
      <w:bookmarkStart w:id="30" w:name="_Toc17819"/>
      <w:r>
        <w:rPr>
          <w:rFonts w:ascii="Cambria" w:hAnsi="Cambria" w:eastAsia="思源宋体" w:cs="Cambria"/>
          <w:b/>
          <w:i w:val="0"/>
          <w:color w:val="262626"/>
          <w:sz w:val="26"/>
        </w:rPr>
        <w:t>9.2 安全性需求</w:t>
      </w:r>
      <w:bookmarkEnd w:id="30"/>
    </w:p>
    <w:p w14:paraId="641006B1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密码 bcrypt 加密（cost=10）</w:t>
      </w:r>
      <w:bookmarkStart w:id="33" w:name="_GoBack"/>
      <w:bookmarkEnd w:id="33"/>
    </w:p>
    <w:p w14:paraId="2F86A8E9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JWT Token 有效期 12 小时</w:t>
      </w:r>
    </w:p>
    <w:p w14:paraId="3C41E5E5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成绩发布后永久锁定不可修改</w:t>
      </w:r>
    </w:p>
    <w:p w14:paraId="72449D68">
      <w:pPr>
        <w:pStyle w:val="5"/>
        <w:keepNext/>
        <w:spacing w:before="200" w:after="80"/>
      </w:pPr>
      <w:bookmarkStart w:id="31" w:name="_Toc27530"/>
      <w:r>
        <w:rPr>
          <w:rFonts w:ascii="Cambria" w:hAnsi="Cambria" w:eastAsia="思源宋体" w:cs="Cambria"/>
          <w:b/>
          <w:i w:val="0"/>
          <w:color w:val="262626"/>
          <w:sz w:val="26"/>
        </w:rPr>
        <w:t>9.3 可用性需求</w:t>
      </w:r>
      <w:bookmarkEnd w:id="31"/>
    </w:p>
    <w:p w14:paraId="01B3DB29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管理后台 PC Web，学生端 PC Web</w:t>
      </w:r>
    </w:p>
    <w:p w14:paraId="7293DC39">
      <w:pPr>
        <w:spacing w:before="20" w:after="40" w:line="360" w:lineRule="auto"/>
        <w:ind w:left="397" w:hanging="340"/>
      </w:pPr>
      <w:r>
        <w:rPr>
          <w:rFonts w:ascii="Calibri" w:hAnsi="Calibri" w:eastAsia="思源黑体" w:cs="Calibri"/>
          <w:b/>
          <w:i w:val="0"/>
          <w:color w:val="1F4E79"/>
          <w:sz w:val="21"/>
        </w:rPr>
        <w:t xml:space="preserve">●  </w:t>
      </w:r>
      <w:r>
        <w:rPr>
          <w:rFonts w:ascii="Calibri" w:hAnsi="Calibri" w:eastAsia="思源黑体" w:cs="Calibri"/>
          <w:b w:val="0"/>
          <w:i w:val="0"/>
          <w:color w:val="262626"/>
          <w:sz w:val="21"/>
        </w:rPr>
        <w:t>选课失败时给出明确的冲突原因</w:t>
      </w:r>
    </w:p>
    <w:p w14:paraId="797679ED">
      <w:pPr>
        <w:pStyle w:val="4"/>
        <w:keepNext/>
        <w:spacing w:before="280" w:after="120"/>
      </w:pPr>
      <w:bookmarkStart w:id="32" w:name="_Toc9192"/>
      <w:r>
        <w:rPr>
          <w:rFonts w:ascii="Cambria" w:hAnsi="Cambria" w:eastAsia="思源宋体" w:cs="Cambria"/>
          <w:b/>
          <w:i w:val="0"/>
          <w:color w:val="1F4E79"/>
          <w:sz w:val="30"/>
        </w:rPr>
        <w:t>10. 初始数据</w:t>
      </w:r>
      <w:bookmarkEnd w:id="32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34E01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8" w:type="dxa"/>
            <w:tcBorders>
              <w:top w:val="single" w:color="D9D9D9" w:sz="4" w:space="0"/>
              <w:left w:val="single" w:color="1F4E79" w:sz="18" w:space="0"/>
              <w:bottom w:val="single" w:color="D9D9D9" w:sz="4" w:space="0"/>
              <w:right w:val="single" w:color="D9D9D9" w:sz="4" w:space="0"/>
            </w:tcBorders>
            <w:shd w:val="clear" w:color="auto" w:fill="F4F4F4"/>
            <w:vAlign w:val="top"/>
          </w:tcPr>
          <w:p w14:paraId="2878048C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 xml:space="preserve">INSERT INTO staff (staff_no, password_hash, real_name, role_type, department, phone) </w:t>
            </w:r>
          </w:p>
          <w:p w14:paraId="20F60D0E"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333333"/>
                <w:sz w:val="19"/>
              </w:rPr>
              <w:t>VALUES ('admin', '$2a$10$NkMp6Vw9I3qXpYqZRrSsUuVvWwXxYyZzAaBbCcDdEeFfGgHhIiJjKkLl', '系统管理员', 'ADMIN', '教务处', '13800000000');</w:t>
            </w:r>
          </w:p>
        </w:tc>
      </w:tr>
    </w:tbl>
    <w:p w14:paraId="1A58A70A">
      <w:pPr>
        <w:spacing w:after="40"/>
      </w:pPr>
    </w:p>
    <w:p w14:paraId="4451E01E">
      <w:pPr>
        <w:jc w:val="center"/>
      </w:pPr>
      <w:r>
        <w:rPr>
          <w:color w:val="808080"/>
          <w:sz w:val="16"/>
        </w:rPr>
        <w:t>由 MiniMax AI生成</w:t>
      </w:r>
    </w:p>
    <w:sectPr>
      <w:footerReference r:id="rId5" w:type="default"/>
      <w:pgSz w:w="11906" w:h="16838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思源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446EC">
    <w:pPr>
      <w:pStyle w:val="25"/>
      <w:jc w:val="center"/>
    </w:pPr>
    <w:r>
      <w:rPr>
        <w:rFonts w:ascii="Calibri" w:hAnsi="Calibri" w:eastAsia="思源黑体" w:cs="Calibri"/>
        <w:b w:val="0"/>
        <w:i w:val="0"/>
        <w:color w:val="595959"/>
        <w:sz w:val="18"/>
      </w:rPr>
      <w:t>学生管理系统 · 需求规格说明书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213F88"/>
    <w:rsid w:val="2013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思源黑体" w:cstheme="minorBidi"/>
      <w:color w:val="2626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793</Words>
  <Characters>971</Characters>
  <Lines>0</Lines>
  <Paragraphs>0</Paragraphs>
  <TotalTime>6</TotalTime>
  <ScaleCrop>false</ScaleCrop>
  <LinksUpToDate>false</LinksUpToDate>
  <CharactersWithSpaces>1075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evaluate解</cp:lastModifiedBy>
  <dcterms:modified xsi:type="dcterms:W3CDTF">2026-09-07T22:53:26Z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eyJoZGlkIjoiYTBhZGIyM2I3NTg2ZGJmMDUyMGJkNTQwNWQ2YTUzNDEiLCJ1c2VySWQiOiIxMjA4MDA2NDA5In0=</vt:lpwstr>
  </property>
  <property fmtid="{D5CDD505-2E9C-101B-9397-08002B2CF9AE}" pid="3" name="KSOProductBuildVer">
    <vt:lpwstr>2052-12.1.0.28505</vt:lpwstr>
  </property>
  <property fmtid="{D5CDD505-2E9C-101B-9397-08002B2CF9AE}" pid="4" name="ICV">
    <vt:lpwstr>DE846BCA97CA4EA39DE0782BBA7AEB95_12</vt:lpwstr>
  </property>
</Properties>
</file>